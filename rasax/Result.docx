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1"/>
        </w:numPr>
        <w:spacing w:before="60" w:after="60"/>
        <w:rPr>
          <w:rFonts w:hint="default"/>
          <w:lang w:val="en-US"/>
        </w:rPr>
      </w:pPr>
      <w:r>
        <w:rPr>
          <w:rFonts w:hint="default"/>
          <w:lang w:val="en-US"/>
        </w:rPr>
        <w:t>Accuracy test với 150 intent:</w:t>
      </w:r>
    </w:p>
    <w:p>
      <w:pPr>
        <w:numPr>
          <w:ilvl w:val="0"/>
          <w:numId w:val="0"/>
        </w:numPr>
        <w:spacing w:before="60" w:after="60"/>
      </w:pPr>
      <w:r>
        <w:drawing>
          <wp:inline distT="0" distB="0" distL="114300" distR="114300">
            <wp:extent cx="5562600" cy="112776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before="60" w:after="60"/>
        <w:rPr>
          <w:rFonts w:hint="default"/>
          <w:lang w:val="en-US"/>
        </w:rPr>
      </w:pPr>
      <w:r>
        <w:rPr>
          <w:rFonts w:hint="default"/>
          <w:lang w:val="en-US"/>
        </w:rPr>
        <w:t>Accuracy test với 1200 intent:</w:t>
      </w:r>
    </w:p>
    <w:p>
      <w:pPr>
        <w:numPr>
          <w:ilvl w:val="0"/>
          <w:numId w:val="0"/>
        </w:numPr>
        <w:spacing w:before="60" w:after="60"/>
        <w:ind w:leftChars="0"/>
      </w:pPr>
      <w:r>
        <w:drawing>
          <wp:inline distT="0" distB="0" distL="114300" distR="114300">
            <wp:extent cx="5509260" cy="2667000"/>
            <wp:effectExtent l="0" t="0" r="762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1"/>
        </w:numPr>
        <w:spacing w:before="60" w:after="6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Time:</w:t>
      </w:r>
    </w:p>
    <w:p>
      <w:pPr>
        <w:numPr>
          <w:numId w:val="0"/>
        </w:numPr>
        <w:spacing w:before="60" w:after="60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9238615" cy="1836420"/>
            <wp:effectExtent l="0" t="0" r="12065" b="762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5600" cy="1816100"/>
            <wp:effectExtent l="0" t="0" r="5080" b="1270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5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spacing w:before="60" w:after="60"/>
        <w:ind w:leftChars="0"/>
      </w:pPr>
    </w:p>
    <w:p>
      <w:pPr>
        <w:numPr>
          <w:ilvl w:val="0"/>
          <w:numId w:val="0"/>
        </w:numPr>
        <w:spacing w:before="60" w:after="60"/>
        <w:ind w:leftChars="0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1"/>
        </w:numPr>
        <w:spacing w:before="60" w:after="6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Test:</w:t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39250" cy="4445000"/>
            <wp:effectExtent l="0" t="0" r="1143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36075" cy="4377055"/>
            <wp:effectExtent l="0" t="0" r="1460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607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4330" cy="457771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4433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4330" cy="459867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4433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7505" cy="45662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4750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37345" cy="4505325"/>
            <wp:effectExtent l="0" t="0" r="13335" b="57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3060" cy="4465320"/>
            <wp:effectExtent l="0" t="0" r="762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4306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6235" cy="4396740"/>
            <wp:effectExtent l="0" t="0" r="4445" b="762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4623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6870" cy="4449445"/>
            <wp:effectExtent l="0" t="0" r="3810" b="6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4687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1790" cy="4382135"/>
            <wp:effectExtent l="0" t="0" r="8890" b="698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179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before="60" w:after="6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Except:</w:t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37980" cy="4563745"/>
            <wp:effectExtent l="0" t="0" r="12700" b="825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798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9236710" cy="4584065"/>
            <wp:effectExtent l="0" t="0" r="13970" b="317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3671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1790" cy="4396105"/>
            <wp:effectExtent l="0" t="0" r="8890" b="825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4179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6870" cy="4420235"/>
            <wp:effectExtent l="0" t="0" r="3810" b="1460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4687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6235" cy="4411345"/>
            <wp:effectExtent l="0" t="0" r="4445" b="825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4623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before="60" w:after="6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Evaluation:</w:t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0520" cy="9458325"/>
            <wp:effectExtent l="0" t="0" r="10160" b="571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0520" cy="94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</w:pPr>
      <w:r>
        <w:drawing>
          <wp:inline distT="0" distB="0" distL="114300" distR="114300">
            <wp:extent cx="9241155" cy="8979535"/>
            <wp:effectExtent l="0" t="0" r="9525" b="1206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1155" cy="8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60" w:after="60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790690" cy="7347585"/>
            <wp:effectExtent l="0" t="0" r="6350" b="1333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73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41155" cy="8979535"/>
            <wp:effectExtent l="0" t="0" r="9525" b="1206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41155" cy="8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17995" cy="7270115"/>
            <wp:effectExtent l="0" t="0" r="9525" b="1460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727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022465" cy="6823710"/>
            <wp:effectExtent l="0" t="0" r="3175" b="381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2465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type w:val="continuous"/>
      <w:pgSz w:w="16840" w:h="11907" w:orient="landscape"/>
      <w:pgMar w:top="1138" w:right="1138" w:bottom="1138" w:left="1138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1BE46730"/>
    <w:multiLevelType w:val="singleLevel"/>
    <w:tmpl w:val="1BE46730"/>
    <w:lvl w:ilvl="0" w:tentative="0">
      <w:start w:val="1"/>
      <w:numFmt w:val="decimal"/>
      <w:suff w:val="space"/>
      <w:lvlText w:val="%1."/>
      <w:lvlJc w:val="left"/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351A4E"/>
    <w:rsid w:val="00050A31"/>
    <w:rsid w:val="000716D2"/>
    <w:rsid w:val="00071AAB"/>
    <w:rsid w:val="000B76C4"/>
    <w:rsid w:val="000C5610"/>
    <w:rsid w:val="000E14F1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403EB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0D762A"/>
    <w:rsid w:val="017D3C87"/>
    <w:rsid w:val="03D8247D"/>
    <w:rsid w:val="04905C4E"/>
    <w:rsid w:val="05A73C77"/>
    <w:rsid w:val="08BD4315"/>
    <w:rsid w:val="08C76343"/>
    <w:rsid w:val="090F3097"/>
    <w:rsid w:val="0A781415"/>
    <w:rsid w:val="0AF60AB6"/>
    <w:rsid w:val="0B5A219A"/>
    <w:rsid w:val="0DA4413B"/>
    <w:rsid w:val="0E8766BF"/>
    <w:rsid w:val="0ECC08B6"/>
    <w:rsid w:val="0F0B020D"/>
    <w:rsid w:val="0F786089"/>
    <w:rsid w:val="1062192D"/>
    <w:rsid w:val="120D031C"/>
    <w:rsid w:val="125A6818"/>
    <w:rsid w:val="136640E2"/>
    <w:rsid w:val="168B549D"/>
    <w:rsid w:val="16B61B0B"/>
    <w:rsid w:val="171A64DD"/>
    <w:rsid w:val="18722CCC"/>
    <w:rsid w:val="188E75F7"/>
    <w:rsid w:val="19CE55D1"/>
    <w:rsid w:val="1AEC7941"/>
    <w:rsid w:val="1BA47307"/>
    <w:rsid w:val="1C6172DD"/>
    <w:rsid w:val="1D351A4E"/>
    <w:rsid w:val="1DDD6725"/>
    <w:rsid w:val="1E29139D"/>
    <w:rsid w:val="20402240"/>
    <w:rsid w:val="20FA07D7"/>
    <w:rsid w:val="21080C8E"/>
    <w:rsid w:val="24450C54"/>
    <w:rsid w:val="24D86F97"/>
    <w:rsid w:val="25C3314D"/>
    <w:rsid w:val="263E776E"/>
    <w:rsid w:val="275657AE"/>
    <w:rsid w:val="27CB0D23"/>
    <w:rsid w:val="27CD0E5B"/>
    <w:rsid w:val="27F95A74"/>
    <w:rsid w:val="28422864"/>
    <w:rsid w:val="289954F9"/>
    <w:rsid w:val="2B0A7F87"/>
    <w:rsid w:val="2B4F2062"/>
    <w:rsid w:val="2BF000A4"/>
    <w:rsid w:val="2C09764F"/>
    <w:rsid w:val="2C361418"/>
    <w:rsid w:val="2C4026BA"/>
    <w:rsid w:val="2D6A29FA"/>
    <w:rsid w:val="2F972B73"/>
    <w:rsid w:val="325772AA"/>
    <w:rsid w:val="335E1F55"/>
    <w:rsid w:val="339A40BA"/>
    <w:rsid w:val="35222EEE"/>
    <w:rsid w:val="356E69A5"/>
    <w:rsid w:val="38EB256D"/>
    <w:rsid w:val="39BA7DF4"/>
    <w:rsid w:val="3B491924"/>
    <w:rsid w:val="3B6C4DC5"/>
    <w:rsid w:val="3C3639CA"/>
    <w:rsid w:val="3C541163"/>
    <w:rsid w:val="3C7C318A"/>
    <w:rsid w:val="3C956F02"/>
    <w:rsid w:val="3D5E681E"/>
    <w:rsid w:val="3E3A2DC5"/>
    <w:rsid w:val="3E483328"/>
    <w:rsid w:val="3EF5367D"/>
    <w:rsid w:val="3F807F8F"/>
    <w:rsid w:val="3FBB2BB5"/>
    <w:rsid w:val="4071235A"/>
    <w:rsid w:val="430E7D31"/>
    <w:rsid w:val="44B3680C"/>
    <w:rsid w:val="463914F2"/>
    <w:rsid w:val="47D41668"/>
    <w:rsid w:val="47D46A43"/>
    <w:rsid w:val="48CF7063"/>
    <w:rsid w:val="49934C6B"/>
    <w:rsid w:val="49BB0E98"/>
    <w:rsid w:val="4A8F77BE"/>
    <w:rsid w:val="4B13524E"/>
    <w:rsid w:val="4B645239"/>
    <w:rsid w:val="4C7221AC"/>
    <w:rsid w:val="4D30413A"/>
    <w:rsid w:val="4DDC7F13"/>
    <w:rsid w:val="4E212B2F"/>
    <w:rsid w:val="4E3F3F73"/>
    <w:rsid w:val="4E54216E"/>
    <w:rsid w:val="4E71692B"/>
    <w:rsid w:val="4F440434"/>
    <w:rsid w:val="4FFC27DF"/>
    <w:rsid w:val="51234B97"/>
    <w:rsid w:val="51912D1E"/>
    <w:rsid w:val="51EC2DBE"/>
    <w:rsid w:val="52ED79EC"/>
    <w:rsid w:val="53052320"/>
    <w:rsid w:val="534D7B42"/>
    <w:rsid w:val="54417D3B"/>
    <w:rsid w:val="548E64A2"/>
    <w:rsid w:val="54F43956"/>
    <w:rsid w:val="58690D7B"/>
    <w:rsid w:val="58C946E8"/>
    <w:rsid w:val="5A181986"/>
    <w:rsid w:val="5AA43DE6"/>
    <w:rsid w:val="5AE53381"/>
    <w:rsid w:val="5AF11613"/>
    <w:rsid w:val="5BDF2B57"/>
    <w:rsid w:val="5C1E11CC"/>
    <w:rsid w:val="5DA717E4"/>
    <w:rsid w:val="5E52075C"/>
    <w:rsid w:val="5F9661A5"/>
    <w:rsid w:val="6151789B"/>
    <w:rsid w:val="61A43055"/>
    <w:rsid w:val="639B11E6"/>
    <w:rsid w:val="63E97301"/>
    <w:rsid w:val="64322B6B"/>
    <w:rsid w:val="64A46D82"/>
    <w:rsid w:val="653B1713"/>
    <w:rsid w:val="66A066D0"/>
    <w:rsid w:val="6729696A"/>
    <w:rsid w:val="673475AF"/>
    <w:rsid w:val="677E3E98"/>
    <w:rsid w:val="68150DC0"/>
    <w:rsid w:val="69604D67"/>
    <w:rsid w:val="69C83074"/>
    <w:rsid w:val="69F87275"/>
    <w:rsid w:val="6A6F0358"/>
    <w:rsid w:val="6A8C5AA5"/>
    <w:rsid w:val="6BCB01EF"/>
    <w:rsid w:val="6C2F12E2"/>
    <w:rsid w:val="6F5825AB"/>
    <w:rsid w:val="70314D8E"/>
    <w:rsid w:val="70334EB4"/>
    <w:rsid w:val="729612D7"/>
    <w:rsid w:val="72C41D6B"/>
    <w:rsid w:val="733C6D0F"/>
    <w:rsid w:val="73D00218"/>
    <w:rsid w:val="74A364E6"/>
    <w:rsid w:val="755B0F56"/>
    <w:rsid w:val="76CC7942"/>
    <w:rsid w:val="78780FCE"/>
    <w:rsid w:val="79F93247"/>
    <w:rsid w:val="7A251473"/>
    <w:rsid w:val="7AFD38E9"/>
    <w:rsid w:val="7BE655DE"/>
    <w:rsid w:val="7C021A02"/>
    <w:rsid w:val="7C3C0546"/>
    <w:rsid w:val="7D640026"/>
    <w:rsid w:val="7D681AAC"/>
    <w:rsid w:val="7D93391A"/>
    <w:rsid w:val="7F4B703A"/>
    <w:rsid w:val="7FD9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60" w:after="60"/>
    </w:pPr>
    <w:rPr>
      <w:rFonts w:asciiTheme="minorHAnsi" w:hAnsiTheme="minorHAnsi" w:eastAsiaTheme="minorEastAsia" w:cstheme="minorBidi"/>
      <w:color w:val="auto"/>
      <w:sz w:val="36"/>
      <w:szCs w:val="3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60" w:after="6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249">
    <w:name w:val="List Paragraph"/>
    <w:basedOn w:val="1"/>
    <w:next w:val="68"/>
    <w:qFormat/>
    <w:uiPriority w:val="34"/>
    <w:pPr>
      <w:tabs>
        <w:tab w:val="left" w:leader="dot" w:pos="5280"/>
        <w:tab w:val="right" w:leader="dot" w:pos="14252"/>
      </w:tabs>
      <w:ind w:left="720"/>
      <w:contextualSpacing/>
    </w:pPr>
    <w:rPr>
      <w:rFonts w:ascii="Times New Roman" w:hAnsi="Times New Roman"/>
      <w:sz w:val="24"/>
      <w:szCs w:val="2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2023-07-16T03:58:00Z</dcterms:created>
  <dc:creator>Admin</dc:creator>
  <cp:lastModifiedBy>Chau The Khanh B2207528</cp:lastModifiedBy>
  <dcterms:modified xsi:type="dcterms:W3CDTF">2023-08-28T13:31:18Z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E56D489839164979ABFB3E220ADD2E62</vt:lpwstr>
  </property>
</Properties>
</file>